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99D99">
      <w:pPr>
        <w:pStyle w:val="2"/>
        <w:keepNext w:val="0"/>
        <w:keepLines w:val="0"/>
        <w:widowControl/>
        <w:suppressLineNumbers w:val="0"/>
        <w:ind w:left="0" w:firstLine="0"/>
        <w:jc w:val="center"/>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cs="Times New Roman Bold"/>
          <w:b/>
          <w:bCs w:val="0"/>
          <w:i w:val="0"/>
          <w:iCs w:val="0"/>
          <w:caps w:val="0"/>
          <w:color w:val="000000"/>
          <w:spacing w:val="0"/>
          <w:u w:val="none"/>
        </w:rPr>
        <w:t>Welcome to the Effia-Kwesimintsim Big Plan for Little Superstars!</w:t>
      </w:r>
    </w:p>
    <w:p w14:paraId="345484A5">
      <w:pPr>
        <w:pStyle w:val="33"/>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 xml:space="preserve">What is a District Assembly? </w:t>
      </w:r>
    </w:p>
    <w:p w14:paraId="5242ECBF">
      <w:pPr>
        <w:pStyle w:val="33"/>
        <w:keepNext w:val="0"/>
        <w:keepLines w:val="0"/>
        <w:widowControl/>
        <w:suppressLineNumbers w:val="0"/>
        <w:ind w:left="0" w:firstLine="0"/>
        <w:rPr>
          <w:rFonts w:hint="default"/>
          <w:i w:val="0"/>
          <w:iCs w:val="0"/>
          <w:caps w:val="0"/>
          <w:color w:val="000000"/>
          <w:spacing w:val="0"/>
          <w:u w:val="none"/>
        </w:rPr>
      </w:pPr>
      <w:r>
        <w:rPr>
          <w:rFonts w:hint="default"/>
          <w:i w:val="0"/>
          <w:iCs w:val="0"/>
          <w:caps w:val="0"/>
          <w:color w:val="000000"/>
          <w:spacing w:val="0"/>
          <w:u w:val="none"/>
        </w:rPr>
        <w:t xml:space="preserve">Imagine your neighborhood as a huge team, and the District Assembly is like the coaches and leaders of that team! They are the local government people whose job is to take care of the town, fix roads, build schools, keep streets clean, </w:t>
      </w:r>
      <w:bookmarkStart w:id="0" w:name="_GoBack"/>
      <w:bookmarkEnd w:id="0"/>
      <w:r>
        <w:rPr>
          <w:rFonts w:hint="default"/>
          <w:i w:val="0"/>
          <w:iCs w:val="0"/>
          <w:caps w:val="0"/>
          <w:color w:val="000000"/>
          <w:spacing w:val="0"/>
          <w:u w:val="none"/>
        </w:rPr>
        <w:t>and make sure everyone stays safe and happy.</w:t>
      </w:r>
    </w:p>
    <w:p w14:paraId="430CFE7E">
      <w:pPr>
        <w:pStyle w:val="33"/>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 xml:space="preserve">What is a District Plan? </w:t>
      </w:r>
    </w:p>
    <w:p w14:paraId="72A3A329">
      <w:pPr>
        <w:pStyle w:val="33"/>
        <w:keepNext w:val="0"/>
        <w:keepLines w:val="0"/>
        <w:widowControl/>
        <w:suppressLineNumbers w:val="0"/>
        <w:ind w:left="0" w:firstLine="0"/>
        <w:rPr>
          <w:rFonts w:hint="default"/>
          <w:i w:val="0"/>
          <w:iCs w:val="0"/>
          <w:caps w:val="0"/>
          <w:color w:val="000000"/>
          <w:spacing w:val="0"/>
          <w:u w:val="none"/>
        </w:rPr>
      </w:pPr>
      <w:r>
        <w:rPr>
          <w:rFonts w:hint="default"/>
          <w:i w:val="0"/>
          <w:iCs w:val="0"/>
          <w:caps w:val="0"/>
          <w:color w:val="000000"/>
          <w:spacing w:val="0"/>
          <w:u w:val="none"/>
        </w:rPr>
        <w:t>A District Plan is like a giant map made by local leaders to make a town or city a much better place to live!</w:t>
      </w:r>
    </w:p>
    <w:p w14:paraId="6ACE0790">
      <w:pPr>
        <w:pStyle w:val="33"/>
        <w:keepNext w:val="0"/>
        <w:keepLines w:val="0"/>
        <w:widowControl/>
        <w:suppressLineNumbers w:val="0"/>
        <w:ind w:left="0" w:firstLine="0"/>
        <w:rPr>
          <w:rFonts w:hint="default"/>
          <w:i w:val="0"/>
          <w:iCs w:val="0"/>
          <w:caps w:val="0"/>
          <w:color w:val="000000"/>
          <w:spacing w:val="0"/>
          <w:u w:val="none"/>
        </w:rPr>
      </w:pPr>
      <w:r>
        <w:rPr>
          <w:rFonts w:hint="default"/>
          <w:i w:val="0"/>
          <w:iCs w:val="0"/>
          <w:caps w:val="0"/>
          <w:color w:val="000000"/>
          <w:spacing w:val="0"/>
          <w:u w:val="none"/>
        </w:rPr>
        <w:t xml:space="preserve">Instead of adults just guessing what to do, a district plan lists out the biggest problems in a community, like dirty streets, schools that need help, or places that need safer parks, and creates a step-by-step checklist on how to fix them. </w:t>
      </w:r>
    </w:p>
    <w:p w14:paraId="25B01009">
      <w:pPr>
        <w:pStyle w:val="33"/>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Why Did They Make the Plan?</w:t>
      </w:r>
    </w:p>
    <w:p w14:paraId="487637EF">
      <w:pPr>
        <w:pStyle w:val="3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Every child in </w:t>
      </w:r>
      <w:r>
        <w:rPr>
          <w:b/>
          <w:bCs/>
          <w:i w:val="0"/>
          <w:iCs w:val="0"/>
          <w:caps w:val="0"/>
          <w:color w:val="000000"/>
          <w:spacing w:val="0"/>
          <w:u w:val="none"/>
        </w:rPr>
        <w:t>Effia-Kwesimintsim</w:t>
      </w:r>
      <w:r>
        <w:rPr>
          <w:i w:val="0"/>
          <w:iCs w:val="0"/>
          <w:caps w:val="0"/>
          <w:color w:val="000000"/>
          <w:spacing w:val="0"/>
          <w:u w:val="none"/>
        </w:rPr>
        <w:t> deserves to grow up happy, safe, and ready to learn—no matter who they are or where they live!</w:t>
      </w:r>
    </w:p>
    <w:p w14:paraId="579A052D">
      <w:pPr>
        <w:pStyle w:val="33"/>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Our Big Dream (Vision)</w:t>
      </w:r>
    </w:p>
    <w:p w14:paraId="03370015">
      <w:pPr>
        <w:pStyle w:val="3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are building a community where </w:t>
      </w:r>
      <w:r>
        <w:rPr>
          <w:b/>
          <w:bCs/>
          <w:i w:val="0"/>
          <w:iCs w:val="0"/>
          <w:caps w:val="0"/>
          <w:color w:val="000000"/>
          <w:spacing w:val="0"/>
          <w:u w:val="none"/>
        </w:rPr>
        <w:t>EVERY</w:t>
      </w:r>
      <w:r>
        <w:rPr>
          <w:i w:val="0"/>
          <w:iCs w:val="0"/>
          <w:caps w:val="0"/>
          <w:color w:val="000000"/>
          <w:spacing w:val="0"/>
          <w:u w:val="none"/>
        </w:rPr>
        <w:t> child:</w:t>
      </w:r>
    </w:p>
    <w:p w14:paraId="0572609D">
      <w:pPr>
        <w:pStyle w:val="33"/>
        <w:keepNext w:val="0"/>
        <w:keepLines w:val="0"/>
        <w:widowControl/>
        <w:suppressLineNumbers w:val="0"/>
        <w:ind w:left="0" w:firstLine="0"/>
      </w:pPr>
      <w:r>
        <w:rPr>
          <w:i w:val="0"/>
          <w:iCs w:val="0"/>
          <w:caps w:val="0"/>
          <w:color w:val="000000"/>
          <w:spacing w:val="0"/>
          <w:u w:val="none"/>
        </w:rPr>
        <w:t>🎈 Plays, laughs, and learns in a safe and friendly space.</w:t>
      </w:r>
    </w:p>
    <w:p w14:paraId="798EB616">
      <w:pPr>
        <w:pStyle w:val="33"/>
        <w:keepNext w:val="0"/>
        <w:keepLines w:val="0"/>
        <w:widowControl/>
        <w:suppressLineNumbers w:val="0"/>
        <w:rPr>
          <w:i w:val="0"/>
          <w:iCs w:val="0"/>
          <w:caps w:val="0"/>
          <w:color w:val="000000"/>
          <w:spacing w:val="0"/>
          <w:u w:val="none"/>
        </w:rPr>
      </w:pPr>
      <w:r>
        <w:rPr>
          <w:i w:val="0"/>
          <w:iCs w:val="0"/>
          <w:caps w:val="0"/>
          <w:color w:val="000000"/>
          <w:spacing w:val="0"/>
          <w:u w:val="none"/>
        </w:rPr>
        <w:t>Can easily join in all the fun, including children with disabilities.</w:t>
      </w:r>
    </w:p>
    <w:p w14:paraId="1A3E7B1C">
      <w:pPr>
        <w:pStyle w:val="33"/>
        <w:keepNext w:val="0"/>
        <w:keepLines w:val="0"/>
        <w:widowControl/>
        <w:suppressLineNumbers w:val="0"/>
      </w:pPr>
      <w:r>
        <w:rPr>
          <w:rFonts w:hint="default"/>
          <w:i w:val="0"/>
          <w:iCs w:val="0"/>
          <w:caps w:val="0"/>
          <w:color w:val="000000"/>
          <w:spacing w:val="0"/>
          <w:u w:val="none"/>
          <w:lang w:val="en-US"/>
        </w:rPr>
        <w:t>Is</w:t>
      </w:r>
      <w:r>
        <w:rPr>
          <w:i w:val="0"/>
          <w:iCs w:val="0"/>
          <w:caps w:val="0"/>
          <w:color w:val="000000"/>
          <w:spacing w:val="0"/>
          <w:u w:val="none"/>
        </w:rPr>
        <w:t xml:space="preserve"> loved, protected, and kept safe from all harm.</w:t>
      </w:r>
    </w:p>
    <w:p w14:paraId="3E9906C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Our 3 Super Powers (Priority Areas)</w:t>
      </w:r>
    </w:p>
    <w:p w14:paraId="6C36FABA">
      <w:pPr>
        <w:pStyle w:val="4"/>
        <w:keepNext w:val="0"/>
        <w:keepLines w:val="0"/>
        <w:widowControl/>
        <w:suppressLineNumbers w:val="0"/>
        <w:ind w:left="0" w:firstLine="0"/>
        <w:rPr>
          <w:rFonts w:hint="default"/>
          <w:lang w:val="en-US"/>
        </w:rPr>
      </w:pPr>
      <w:r>
        <w:rPr>
          <w:i w:val="0"/>
          <w:iCs w:val="0"/>
          <w:caps w:val="0"/>
          <w:color w:val="000000"/>
          <w:spacing w:val="0"/>
          <w:u w:val="none"/>
        </w:rPr>
        <w:t>1. 💖 Happy Playtime &amp; Supportive Families (</w:t>
      </w:r>
      <w:r>
        <w:rPr>
          <w:i/>
          <w:iCs/>
          <w:caps w:val="0"/>
          <w:color w:val="000000"/>
          <w:spacing w:val="0"/>
          <w:u w:val="none"/>
        </w:rPr>
        <w:t>Psychosocial Well-being</w:t>
      </w:r>
      <w:r>
        <w:rPr>
          <w:rFonts w:hint="default"/>
          <w:i/>
          <w:iCs/>
          <w:caps w:val="0"/>
          <w:color w:val="000000"/>
          <w:spacing w:val="0"/>
          <w:u w:val="none"/>
          <w:lang w:val="en-US"/>
        </w:rPr>
        <w:t>)</w:t>
      </w:r>
    </w:p>
    <w:p w14:paraId="11970A9C">
      <w:pPr>
        <w:pStyle w:val="33"/>
        <w:keepNext w:val="0"/>
        <w:keepLines w:val="0"/>
        <w:widowControl/>
        <w:suppressLineNumbers w:val="0"/>
        <w:ind w:left="720"/>
      </w:pPr>
      <w:r>
        <w:rPr>
          <w:b/>
          <w:bCs/>
          <w:i w:val="0"/>
          <w:iCs w:val="0"/>
          <w:caps w:val="0"/>
          <w:color w:val="000000"/>
          <w:spacing w:val="0"/>
          <w:u w:val="none"/>
        </w:rPr>
        <w:t>Monthly Play Dates:</w:t>
      </w:r>
      <w:r>
        <w:rPr>
          <w:i w:val="0"/>
          <w:iCs w:val="0"/>
          <w:caps w:val="0"/>
          <w:color w:val="000000"/>
          <w:spacing w:val="0"/>
          <w:u w:val="none"/>
        </w:rPr>
        <w:t> Organizing fun, creative play sessions every month where children can make friends, play games, and express themselves!</w:t>
      </w:r>
    </w:p>
    <w:p w14:paraId="3EBFF0E7">
      <w:pPr>
        <w:pStyle w:val="33"/>
        <w:keepNext w:val="0"/>
        <w:keepLines w:val="0"/>
        <w:widowControl/>
        <w:suppressLineNumbers w:val="0"/>
        <w:ind w:left="720"/>
      </w:pPr>
      <w:r>
        <w:rPr>
          <w:b/>
          <w:bCs/>
          <w:i w:val="0"/>
          <w:iCs w:val="0"/>
          <w:caps w:val="0"/>
          <w:color w:val="000000"/>
          <w:spacing w:val="0"/>
          <w:u w:val="none"/>
        </w:rPr>
        <w:t>Parent Clubs:</w:t>
      </w:r>
      <w:r>
        <w:rPr>
          <w:i w:val="0"/>
          <w:iCs w:val="0"/>
          <w:caps w:val="0"/>
          <w:color w:val="000000"/>
          <w:spacing w:val="0"/>
          <w:u w:val="none"/>
        </w:rPr>
        <w:t> Hosting monthly parent meetings and friendly classes so moms and dads can share parenting ideas and learn great ways to care for their little ones.</w:t>
      </w:r>
    </w:p>
    <w:p w14:paraId="16236224">
      <w:pPr>
        <w:pStyle w:val="4"/>
        <w:keepNext w:val="0"/>
        <w:keepLines w:val="0"/>
        <w:widowControl/>
        <w:suppressLineNumbers w:val="0"/>
        <w:ind w:left="0" w:firstLine="0"/>
      </w:pPr>
      <w:r>
        <w:rPr>
          <w:i w:val="0"/>
          <w:iCs w:val="0"/>
          <w:caps w:val="0"/>
          <w:color w:val="000000"/>
          <w:spacing w:val="0"/>
          <w:u w:val="none"/>
        </w:rPr>
        <w:t>2. Open Doors for Everyone (</w:t>
      </w:r>
      <w:r>
        <w:rPr>
          <w:i/>
          <w:iCs/>
          <w:caps w:val="0"/>
          <w:color w:val="000000"/>
          <w:spacing w:val="0"/>
          <w:u w:val="none"/>
        </w:rPr>
        <w:t>Disability Inclusion</w:t>
      </w:r>
      <w:r>
        <w:rPr>
          <w:i w:val="0"/>
          <w:iCs w:val="0"/>
          <w:caps w:val="0"/>
          <w:color w:val="000000"/>
          <w:spacing w:val="0"/>
          <w:u w:val="none"/>
        </w:rPr>
        <w:t>)</w:t>
      </w:r>
    </w:p>
    <w:p w14:paraId="71615F4D">
      <w:pPr>
        <w:pStyle w:val="33"/>
        <w:keepNext w:val="0"/>
        <w:keepLines w:val="0"/>
        <w:widowControl/>
        <w:suppressLineNumbers w:val="0"/>
        <w:ind w:left="720"/>
      </w:pPr>
      <w:r>
        <w:rPr>
          <w:b/>
          <w:bCs/>
          <w:i w:val="0"/>
          <w:iCs w:val="0"/>
          <w:caps w:val="0"/>
          <w:color w:val="000000"/>
          <w:spacing w:val="0"/>
          <w:u w:val="none"/>
        </w:rPr>
        <w:t>Fixing Play Spaces &amp; Schools:</w:t>
      </w:r>
      <w:r>
        <w:rPr>
          <w:i w:val="0"/>
          <w:iCs w:val="0"/>
          <w:caps w:val="0"/>
          <w:color w:val="000000"/>
          <w:spacing w:val="0"/>
          <w:u w:val="none"/>
        </w:rPr>
        <w:t> Checking our buildings and adding smooth ramps, handrails, and accessible toilets so children using wheelchairs or extra support can join in easily</w:t>
      </w:r>
    </w:p>
    <w:p w14:paraId="16F24907">
      <w:pPr>
        <w:pStyle w:val="33"/>
        <w:keepNext w:val="0"/>
        <w:keepLines w:val="0"/>
        <w:widowControl/>
        <w:suppressLineNumbers w:val="0"/>
        <w:ind w:left="720"/>
      </w:pPr>
      <w:r>
        <w:rPr>
          <w:b/>
          <w:bCs/>
          <w:i w:val="0"/>
          <w:iCs w:val="0"/>
          <w:caps w:val="0"/>
          <w:color w:val="000000"/>
          <w:spacing w:val="0"/>
          <w:u w:val="none"/>
        </w:rPr>
        <w:t>Talking with Community Leaders:</w:t>
      </w:r>
      <w:r>
        <w:rPr>
          <w:i w:val="0"/>
          <w:iCs w:val="0"/>
          <w:caps w:val="0"/>
          <w:color w:val="000000"/>
          <w:spacing w:val="0"/>
          <w:u w:val="none"/>
        </w:rPr>
        <w:t> Partnering with traditional chiefs and church/mosque leaders to teach everyone that </w:t>
      </w:r>
      <w:r>
        <w:rPr>
          <w:b/>
          <w:bCs/>
          <w:i w:val="0"/>
          <w:iCs w:val="0"/>
          <w:caps w:val="0"/>
          <w:color w:val="000000"/>
          <w:spacing w:val="0"/>
          <w:u w:val="none"/>
        </w:rPr>
        <w:t>every</w:t>
      </w:r>
      <w:r>
        <w:rPr>
          <w:i w:val="0"/>
          <w:iCs w:val="0"/>
          <w:caps w:val="0"/>
          <w:color w:val="000000"/>
          <w:spacing w:val="0"/>
          <w:u w:val="none"/>
        </w:rPr>
        <w:t> child is special, equal, and loved!</w:t>
      </w:r>
    </w:p>
    <w:p w14:paraId="5BA074EF">
      <w:pPr>
        <w:pStyle w:val="33"/>
        <w:keepNext w:val="0"/>
        <w:keepLines w:val="0"/>
        <w:widowControl/>
        <w:suppressLineNumbers w:val="0"/>
        <w:ind w:left="720"/>
      </w:pPr>
      <w:r>
        <w:rPr>
          <w:b/>
          <w:bCs/>
          <w:i w:val="0"/>
          <w:iCs w:val="0"/>
          <w:caps w:val="0"/>
          <w:color w:val="000000"/>
          <w:spacing w:val="0"/>
          <w:u w:val="none"/>
        </w:rPr>
        <w:t>Playing Together:</w:t>
      </w:r>
      <w:r>
        <w:rPr>
          <w:i w:val="0"/>
          <w:iCs w:val="0"/>
          <w:caps w:val="0"/>
          <w:color w:val="000000"/>
          <w:spacing w:val="0"/>
          <w:u w:val="none"/>
        </w:rPr>
        <w:t> Making sure children with special needs join right in with all the fun games and play sessions!</w:t>
      </w:r>
    </w:p>
    <w:p w14:paraId="27AD2E4A">
      <w:pPr>
        <w:pStyle w:val="4"/>
        <w:keepNext w:val="0"/>
        <w:keepLines w:val="0"/>
        <w:widowControl/>
        <w:suppressLineNumbers w:val="0"/>
        <w:ind w:left="0" w:firstLine="0"/>
      </w:pPr>
      <w:r>
        <w:rPr>
          <w:i w:val="0"/>
          <w:iCs w:val="0"/>
          <w:caps w:val="0"/>
          <w:color w:val="000000"/>
          <w:spacing w:val="0"/>
          <w:u w:val="none"/>
        </w:rPr>
        <w:t>3. 🛡️</w:t>
      </w:r>
      <w:r>
        <w:rPr>
          <w:rFonts w:hint="default"/>
          <w:i w:val="0"/>
          <w:iCs w:val="0"/>
          <w:caps w:val="0"/>
          <w:color w:val="000000"/>
          <w:spacing w:val="0"/>
          <w:u w:val="none"/>
          <w:lang w:val="en-US"/>
        </w:rPr>
        <w:t>S</w:t>
      </w:r>
      <w:r>
        <w:rPr>
          <w:i w:val="0"/>
          <w:iCs w:val="0"/>
          <w:caps w:val="0"/>
          <w:color w:val="000000"/>
          <w:spacing w:val="0"/>
          <w:u w:val="none"/>
        </w:rPr>
        <w:t>afe Shield &amp; Helper Teams (</w:t>
      </w:r>
      <w:r>
        <w:rPr>
          <w:i/>
          <w:iCs/>
          <w:caps w:val="0"/>
          <w:color w:val="000000"/>
          <w:spacing w:val="0"/>
          <w:u w:val="none"/>
        </w:rPr>
        <w:t>Child Protection</w:t>
      </w:r>
      <w:r>
        <w:rPr>
          <w:i w:val="0"/>
          <w:iCs w:val="0"/>
          <w:caps w:val="0"/>
          <w:color w:val="000000"/>
          <w:spacing w:val="0"/>
          <w:u w:val="none"/>
        </w:rPr>
        <w:t>)</w:t>
      </w:r>
    </w:p>
    <w:p w14:paraId="6398BA68">
      <w:pPr>
        <w:pStyle w:val="33"/>
        <w:keepNext w:val="0"/>
        <w:keepLines w:val="0"/>
        <w:widowControl/>
        <w:suppressLineNumbers w:val="0"/>
        <w:ind w:left="720"/>
      </w:pPr>
      <w:r>
        <w:rPr>
          <w:b/>
          <w:bCs/>
          <w:i w:val="0"/>
          <w:iCs w:val="0"/>
          <w:caps w:val="0"/>
          <w:color w:val="000000"/>
          <w:spacing w:val="0"/>
          <w:u w:val="none"/>
        </w:rPr>
        <w:t>Community Safety Talks:</w:t>
      </w:r>
      <w:r>
        <w:rPr>
          <w:i w:val="0"/>
          <w:iCs w:val="0"/>
          <w:caps w:val="0"/>
          <w:color w:val="000000"/>
          <w:spacing w:val="0"/>
          <w:u w:val="none"/>
        </w:rPr>
        <w:t> Visiting neighborhood centers and schools to teach children and adults how to stay safe and where to get help.</w:t>
      </w:r>
    </w:p>
    <w:p w14:paraId="2F62756C">
      <w:pPr>
        <w:pStyle w:val="33"/>
        <w:keepNext w:val="0"/>
        <w:keepLines w:val="0"/>
        <w:widowControl/>
        <w:suppressLineNumbers w:val="0"/>
        <w:ind w:left="720"/>
      </w:pPr>
      <w:r>
        <w:rPr>
          <w:b/>
          <w:bCs/>
          <w:i w:val="0"/>
          <w:iCs w:val="0"/>
          <w:caps w:val="0"/>
          <w:color w:val="000000"/>
          <w:spacing w:val="0"/>
          <w:u w:val="none"/>
        </w:rPr>
        <w:t>Teacher &amp; Volunteer Training:</w:t>
      </w:r>
      <w:r>
        <w:rPr>
          <w:i w:val="0"/>
          <w:iCs w:val="0"/>
          <w:caps w:val="0"/>
          <w:color w:val="000000"/>
          <w:spacing w:val="0"/>
          <w:u w:val="none"/>
        </w:rPr>
        <w:t> Training teachers and community helpers so they can quickly spot when a child needs help and protect them.</w:t>
      </w:r>
    </w:p>
    <w:p w14:paraId="376EA741">
      <w:pPr>
        <w:pStyle w:val="33"/>
        <w:keepNext w:val="0"/>
        <w:keepLines w:val="0"/>
        <w:widowControl/>
        <w:suppressLineNumbers w:val="0"/>
        <w:ind w:left="720"/>
      </w:pPr>
      <w:r>
        <w:rPr>
          <w:b/>
          <w:bCs/>
          <w:i w:val="0"/>
          <w:iCs w:val="0"/>
          <w:caps w:val="0"/>
          <w:color w:val="000000"/>
          <w:spacing w:val="0"/>
          <w:u w:val="none"/>
        </w:rPr>
        <w:t>Caring Counseling:</w:t>
      </w:r>
      <w:r>
        <w:rPr>
          <w:i w:val="0"/>
          <w:iCs w:val="0"/>
          <w:caps w:val="0"/>
          <w:color w:val="000000"/>
          <w:spacing w:val="0"/>
          <w:u w:val="none"/>
        </w:rPr>
        <w:t> Offering gentle counseling and support to help children and families heal if they face tough times.</w:t>
      </w:r>
    </w:p>
    <w:p w14:paraId="3BA19B76">
      <w:pPr>
        <w:pStyle w:val="33"/>
        <w:keepNext w:val="0"/>
        <w:keepLines w:val="0"/>
        <w:widowControl/>
        <w:suppressLineNumbers w:val="0"/>
        <w:ind w:left="720"/>
      </w:pPr>
      <w:r>
        <w:rPr>
          <w:b/>
          <w:bCs/>
          <w:i w:val="0"/>
          <w:iCs w:val="0"/>
          <w:caps w:val="0"/>
          <w:color w:val="000000"/>
          <w:spacing w:val="0"/>
          <w:u w:val="none"/>
        </w:rPr>
        <w:t>Quick Helper Emergency Team:</w:t>
      </w:r>
      <w:r>
        <w:rPr>
          <w:i w:val="0"/>
          <w:iCs w:val="0"/>
          <w:caps w:val="0"/>
          <w:color w:val="000000"/>
          <w:spacing w:val="0"/>
          <w:u w:val="none"/>
        </w:rPr>
        <w:t> Creating clear helper pathways and an Emergency Fund so vulnerable children get medical, legal, or safe-haven support right away!</w:t>
      </w:r>
    </w:p>
    <w:p w14:paraId="5DD9D112"/>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modern"/>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E4E"/>
    <w:rsid w:val="0006063C"/>
    <w:rsid w:val="000E2B7E"/>
    <w:rsid w:val="0015074B"/>
    <w:rsid w:val="001A2818"/>
    <w:rsid w:val="00241DA9"/>
    <w:rsid w:val="0029639D"/>
    <w:rsid w:val="00326F90"/>
    <w:rsid w:val="004F5C10"/>
    <w:rsid w:val="007A708E"/>
    <w:rsid w:val="009A1EA0"/>
    <w:rsid w:val="00A91E9C"/>
    <w:rsid w:val="00AA1D8D"/>
    <w:rsid w:val="00B47730"/>
    <w:rsid w:val="00C140E3"/>
    <w:rsid w:val="00C937FE"/>
    <w:rsid w:val="00CB0664"/>
    <w:rsid w:val="00FC693F"/>
    <w:rsid w:val="EA5FD5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236</Words>
  <Characters>1346</Characters>
  <Lines>11</Lines>
  <Paragraphs>3</Paragraphs>
  <TotalTime>11</TotalTime>
  <ScaleCrop>false</ScaleCrop>
  <LinksUpToDate>false</LinksUpToDate>
  <CharactersWithSpaces>1579</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2026-09-22T09:52:00Z</dcterms:created>
  <dc:creator>python-docx</dc:creator>
  <dc:description>generated by python-docx</dc:description>
  <cp:lastModifiedBy>leonie akofio sowah</cp:lastModifiedBy>
  <dcterms:modified xsi:type="dcterms:W3CDTF">2026-10-01T03:17:40Z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E90754BB79182094D4D0BD6AD811ACBD_42</vt:lpwstr>
  </property>
</Properties>
</file>